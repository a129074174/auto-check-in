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0DB15A">
      <w:pPr>
        <w:spacing w:before="280" w:after="160"/>
      </w:pPr>
      <w:r>
        <w:rPr>
          <w:rFonts w:ascii="微软雅黑" w:hAnsi="微软雅黑" w:eastAsia="微软雅黑"/>
          <w:b/>
          <w:color w:val="2563EB"/>
          <w:sz w:val="44"/>
        </w:rPr>
        <w:t>笑脸报到 · 使用说明书</w:t>
      </w:r>
    </w:p>
    <w:p w14:paraId="5A947869">
      <w:pPr>
        <w:spacing w:after="120" w:line="336" w:lineRule="auto"/>
      </w:pPr>
      <w:r>
        <w:rPr>
          <w:rFonts w:ascii="微软雅黑" w:hAnsi="微软雅黑" w:eastAsia="微软雅黑"/>
          <w:b w:val="0"/>
          <w:sz w:val="22"/>
        </w:rPr>
        <w:t>一套通过摄像头「刷脸」完成学生签到的本地软件，无需联网、无需安装 Python，签到成功自动语音播报，结果一键导出 Excel。</w:t>
      </w:r>
    </w:p>
    <w:p w14:paraId="4EBE00F4">
      <w:pPr>
        <w:spacing w:before="280" w:after="160"/>
      </w:pPr>
      <w:r>
        <w:rPr>
          <w:rFonts w:ascii="微软雅黑" w:hAnsi="微软雅黑" w:eastAsia="微软雅黑"/>
          <w:b/>
          <w:color w:val="2563EB"/>
          <w:sz w:val="32"/>
        </w:rPr>
        <w:t>一、系统要求</w:t>
      </w:r>
    </w:p>
    <w:p w14:paraId="61933A46">
      <w:pPr>
        <w:pStyle w:val="16"/>
        <w:spacing w:after="60"/>
      </w:pPr>
      <w:r>
        <w:rPr>
          <w:rFonts w:ascii="微软雅黑" w:hAnsi="微软雅黑" w:eastAsia="微软雅黑"/>
          <w:b w:val="0"/>
          <w:sz w:val="24"/>
        </w:rPr>
        <w:t>Windows 10 / Windows 11（64 位）操作系统。</w:t>
      </w:r>
    </w:p>
    <w:p w14:paraId="7332A1C4">
      <w:pPr>
        <w:pStyle w:val="16"/>
        <w:spacing w:after="60"/>
      </w:pPr>
      <w:r>
        <w:rPr>
          <w:rFonts w:ascii="微软雅黑" w:hAnsi="微软雅黑" w:eastAsia="微软雅黑"/>
          <w:b w:val="0"/>
          <w:sz w:val="24"/>
        </w:rPr>
        <w:t>一台摄像头设备：电脑自带摄像头、USB 摄像头，或手机（安装 IP Webcam 等 App 充当无线摄像头）。</w:t>
      </w:r>
    </w:p>
    <w:p w14:paraId="3CB4C7A0">
      <w:pPr>
        <w:pStyle w:val="16"/>
        <w:spacing w:after="60"/>
      </w:pPr>
      <w:r>
        <w:rPr>
          <w:rFonts w:ascii="微软雅黑" w:hAnsi="微软雅黑" w:eastAsia="微软雅黑"/>
          <w:b w:val="0"/>
          <w:sz w:val="24"/>
        </w:rPr>
        <w:t>电脑和手机（如使用）需连接</w:t>
      </w:r>
      <w:r>
        <w:rPr>
          <w:rFonts w:ascii="微软雅黑" w:hAnsi="微软雅黑" w:eastAsia="微软雅黑"/>
          <w:b/>
          <w:sz w:val="24"/>
        </w:rPr>
        <w:t>同一 WiFi</w:t>
      </w:r>
      <w:r>
        <w:rPr>
          <w:rFonts w:ascii="微软雅黑" w:hAnsi="微软雅黑" w:eastAsia="微软雅黑"/>
          <w:b w:val="0"/>
          <w:sz w:val="24"/>
        </w:rPr>
        <w:t>。</w:t>
      </w:r>
    </w:p>
    <w:p w14:paraId="52ABEA6B">
      <w:pPr>
        <w:spacing w:after="120" w:line="336" w:lineRule="auto"/>
      </w:pPr>
      <w:r>
        <w:rPr>
          <w:rFonts w:ascii="微软雅黑" w:hAnsi="微软雅黑" w:eastAsia="微软雅黑"/>
          <w:b w:val="0"/>
          <w:sz w:val="22"/>
        </w:rPr>
        <w:t>说明：本软件基于 64 位运行环境开发，暂不支持 Windows 7 32 位系统。</w:t>
      </w:r>
    </w:p>
    <w:p w14:paraId="072324E5">
      <w:pPr>
        <w:spacing w:before="280" w:after="160"/>
      </w:pPr>
      <w:r>
        <w:rPr>
          <w:rFonts w:ascii="微软雅黑" w:hAnsi="微软雅黑" w:eastAsia="微软雅黑"/>
          <w:b/>
          <w:color w:val="2563EB"/>
          <w:sz w:val="32"/>
        </w:rPr>
        <w:t>二、安装与启动</w:t>
      </w:r>
    </w:p>
    <w:p w14:paraId="1AEC17BE">
      <w:pPr>
        <w:spacing w:after="120" w:line="336" w:lineRule="auto"/>
      </w:pPr>
      <w:r>
        <w:rPr>
          <w:rFonts w:ascii="微软雅黑" w:hAnsi="微软雅黑" w:eastAsia="微软雅黑"/>
          <w:b w:val="0"/>
          <w:sz w:val="24"/>
        </w:rPr>
        <w:t>软件是「免安装」的，直接拷贝文件夹即可使用：</w:t>
      </w:r>
    </w:p>
    <w:p w14:paraId="3FFB563A">
      <w:pPr>
        <w:spacing w:after="120" w:line="336" w:lineRule="auto"/>
      </w:pPr>
      <w:r>
        <w:rPr>
          <w:rFonts w:ascii="微软雅黑" w:hAnsi="微软雅黑" w:eastAsia="微软雅黑"/>
          <w:b w:val="0"/>
          <w:sz w:val="24"/>
        </w:rPr>
        <w:t xml:space="preserve">1. 把整个 </w:t>
      </w:r>
      <w:r>
        <w:rPr>
          <w:rFonts w:ascii="微软雅黑" w:hAnsi="微软雅黑" w:eastAsia="微软雅黑"/>
          <w:b w:val="0"/>
          <w:color w:val="C2410C"/>
          <w:sz w:val="24"/>
        </w:rPr>
        <w:t>笑脸报到</w:t>
      </w:r>
      <w:r>
        <w:rPr>
          <w:rFonts w:ascii="微软雅黑" w:hAnsi="微软雅黑" w:eastAsia="微软雅黑"/>
          <w:b w:val="0"/>
          <w:sz w:val="24"/>
        </w:rPr>
        <w:t xml:space="preserve"> 文件夹拷贝到电脑任意位置（如桌面）。</w:t>
      </w:r>
    </w:p>
    <w:p w14:paraId="4F4CAA77">
      <w:pPr>
        <w:spacing w:after="120" w:line="336" w:lineRule="auto"/>
      </w:pPr>
      <w:r>
        <w:rPr>
          <w:rFonts w:ascii="微软雅黑" w:hAnsi="微软雅黑" w:eastAsia="微软雅黑"/>
          <w:b w:val="0"/>
          <w:sz w:val="24"/>
        </w:rPr>
        <w:t xml:space="preserve">2. 双击文件夹里的 </w:t>
      </w:r>
      <w:r>
        <w:rPr>
          <w:rFonts w:ascii="微软雅黑" w:hAnsi="微软雅黑" w:eastAsia="微软雅黑"/>
          <w:b/>
          <w:sz w:val="24"/>
        </w:rPr>
        <w:t>`笑脸报到.exe`</w:t>
      </w:r>
      <w:r>
        <w:rPr>
          <w:rFonts w:ascii="微软雅黑" w:hAnsi="微软雅黑" w:eastAsia="微软雅黑"/>
          <w:b w:val="0"/>
          <w:sz w:val="24"/>
        </w:rPr>
        <w:t>。</w:t>
      </w:r>
    </w:p>
    <w:p w14:paraId="7CA2C0B0">
      <w:pPr>
        <w:spacing w:after="120" w:line="336" w:lineRule="auto"/>
      </w:pPr>
      <w:r>
        <w:rPr>
          <w:rFonts w:ascii="微软雅黑" w:hAnsi="微软雅黑" w:eastAsia="微软雅黑"/>
          <w:b w:val="0"/>
          <w:sz w:val="24"/>
        </w:rPr>
        <w:t>3. 稍候会自动弹出一个黑色窗口（不要关闭它）和浏览器签到页面。</w:t>
      </w:r>
    </w:p>
    <w:p w14:paraId="6F880C36">
      <w:pPr>
        <w:spacing w:after="120" w:line="336" w:lineRule="auto"/>
      </w:pPr>
      <w:r>
        <w:rPr>
          <w:rFonts w:ascii="微软雅黑" w:hAnsi="微软雅黑" w:eastAsia="微软雅黑"/>
          <w:b w:val="0"/>
          <w:sz w:val="24"/>
        </w:rPr>
        <w:t>4. 使用结束后，关闭黑色窗口即停止软件</w:t>
      </w:r>
      <w:r>
        <w:rPr>
          <w:rFonts w:hint="eastAsia" w:ascii="微软雅黑" w:hAnsi="微软雅黑" w:eastAsia="微软雅黑"/>
          <w:b w:val="0"/>
          <w:sz w:val="24"/>
          <w:lang w:val="en-US" w:eastAsia="zh-CN"/>
        </w:rPr>
        <w:t>(先关闭浏览器)</w:t>
      </w:r>
      <w:r>
        <w:rPr>
          <w:rFonts w:ascii="微软雅黑" w:hAnsi="微软雅黑" w:eastAsia="微软雅黑"/>
          <w:b w:val="0"/>
          <w:sz w:val="24"/>
        </w:rPr>
        <w:t>。</w:t>
      </w:r>
    </w:p>
    <w:p w14:paraId="5B51F777">
      <w:pPr>
        <w:spacing w:before="280" w:after="160"/>
      </w:pPr>
      <w:r>
        <w:rPr>
          <w:rFonts w:ascii="微软雅黑" w:hAnsi="微软雅黑" w:eastAsia="微软雅黑"/>
          <w:b/>
          <w:color w:val="2563EB"/>
          <w:sz w:val="32"/>
        </w:rPr>
        <w:t>三、准备底册照片</w:t>
      </w:r>
    </w:p>
    <w:p w14:paraId="53EFEB90">
      <w:pPr>
        <w:spacing w:after="120" w:line="336" w:lineRule="auto"/>
      </w:pPr>
      <w:r>
        <w:rPr>
          <w:rFonts w:ascii="微软雅黑" w:hAnsi="微软雅黑" w:eastAsia="微软雅黑"/>
          <w:b w:val="0"/>
          <w:sz w:val="24"/>
        </w:rPr>
        <w:t>底册照片是「学籍系统导出的学生相片」，按下面的目录结构存放：</w:t>
      </w:r>
    </w:p>
    <w:p w14:paraId="29D09020">
      <w:pPr>
        <w:spacing w:after="120" w:line="336" w:lineRule="auto"/>
      </w:pPr>
    </w:p>
    <w:p w14:paraId="34F24867">
      <w:pPr>
        <w:spacing w:after="120" w:line="336" w:lineRule="auto"/>
      </w:pPr>
      <w:r>
        <w:rPr>
          <w:rFonts w:ascii="微软雅黑" w:hAnsi="微软雅黑" w:eastAsia="微软雅黑"/>
          <w:b w:val="0"/>
          <w:sz w:val="24"/>
        </w:rPr>
        <w:t>笑脸报到\base_photos\</w:t>
      </w:r>
    </w:p>
    <w:p w14:paraId="46B6EA08">
      <w:pPr>
        <w:spacing w:after="120" w:line="336" w:lineRule="auto"/>
      </w:pPr>
      <w:r>
        <w:rPr>
          <w:rFonts w:ascii="微软雅黑" w:hAnsi="微软雅黑" w:eastAsia="微软雅黑"/>
          <w:b w:val="0"/>
          <w:sz w:val="24"/>
        </w:rPr>
        <w:t>└── 学校名\</w:t>
      </w:r>
    </w:p>
    <w:p w14:paraId="7AC45538">
      <w:pPr>
        <w:spacing w:after="120" w:line="336" w:lineRule="auto"/>
      </w:pPr>
      <w:r>
        <w:rPr>
          <w:rFonts w:ascii="微软雅黑" w:hAnsi="微软雅黑" w:eastAsia="微软雅黑"/>
          <w:b w:val="0"/>
          <w:sz w:val="24"/>
        </w:rPr>
        <w:t xml:space="preserve">    └── 年级名\</w:t>
      </w:r>
    </w:p>
    <w:p w14:paraId="3F41E5C3">
      <w:pPr>
        <w:spacing w:after="120" w:line="336" w:lineRule="auto"/>
      </w:pPr>
      <w:r>
        <w:rPr>
          <w:rFonts w:ascii="微软雅黑" w:hAnsi="微软雅黑" w:eastAsia="微软雅黑"/>
          <w:b w:val="0"/>
          <w:sz w:val="24"/>
        </w:rPr>
        <w:t xml:space="preserve">        └── 班级名\</w:t>
      </w:r>
    </w:p>
    <w:p w14:paraId="4C9AD7ED">
      <w:pPr>
        <w:spacing w:after="120" w:line="336" w:lineRule="auto"/>
      </w:pPr>
      <w:r>
        <w:rPr>
          <w:rFonts w:ascii="微软雅黑" w:hAnsi="微软雅黑" w:eastAsia="微软雅黑"/>
          <w:b w:val="0"/>
          <w:sz w:val="24"/>
        </w:rPr>
        <w:t xml:space="preserve">            ├── 身份证号+姓名.jpg</w:t>
      </w:r>
    </w:p>
    <w:p w14:paraId="1A67CF23">
      <w:pPr>
        <w:spacing w:after="120" w:line="336" w:lineRule="auto"/>
      </w:pPr>
      <w:r>
        <w:rPr>
          <w:rFonts w:ascii="微软雅黑" w:hAnsi="微软雅黑" w:eastAsia="微软雅黑"/>
          <w:b w:val="0"/>
          <w:sz w:val="24"/>
        </w:rPr>
        <w:t xml:space="preserve">            └── 身份证号+姓名.jpg</w:t>
      </w:r>
    </w:p>
    <w:p w14:paraId="4DEF1B7A">
      <w:pPr>
        <w:spacing w:after="120" w:line="336" w:lineRule="auto"/>
      </w:pPr>
    </w:p>
    <w:p w14:paraId="0656BA28">
      <w:pPr>
        <w:spacing w:after="120" w:line="336" w:lineRule="auto"/>
      </w:pPr>
      <w:r>
        <w:rPr>
          <w:rFonts w:ascii="微软雅黑" w:hAnsi="微软雅黑" w:eastAsia="微软雅黑"/>
          <w:b/>
          <w:sz w:val="24"/>
        </w:rPr>
        <w:t>规则：</w:t>
      </w:r>
    </w:p>
    <w:p w14:paraId="3FE6BA08">
      <w:pPr>
        <w:pStyle w:val="16"/>
        <w:spacing w:after="60"/>
      </w:pPr>
      <w:r>
        <w:rPr>
          <w:rFonts w:ascii="微软雅黑" w:hAnsi="微软雅黑" w:eastAsia="微软雅黑"/>
          <w:b w:val="0"/>
          <w:sz w:val="24"/>
        </w:rPr>
        <w:t>三级目录：</w:t>
      </w:r>
      <w:r>
        <w:rPr>
          <w:rFonts w:ascii="微软雅黑" w:hAnsi="微软雅黑" w:eastAsia="微软雅黑"/>
          <w:b/>
          <w:sz w:val="24"/>
        </w:rPr>
        <w:t>学校 / 年级 / 班级</w:t>
      </w:r>
      <w:r>
        <w:rPr>
          <w:rFonts w:ascii="微软雅黑" w:hAnsi="微软雅黑" w:eastAsia="微软雅黑"/>
          <w:b w:val="0"/>
          <w:sz w:val="24"/>
        </w:rPr>
        <w:t>。</w:t>
      </w:r>
    </w:p>
    <w:p w14:paraId="5DA32581">
      <w:pPr>
        <w:pStyle w:val="16"/>
        <w:spacing w:after="60"/>
      </w:pPr>
      <w:r>
        <w:rPr>
          <w:rFonts w:ascii="微软雅黑" w:hAnsi="微软雅黑" w:eastAsia="微软雅黑"/>
          <w:b w:val="0"/>
          <w:sz w:val="24"/>
        </w:rPr>
        <w:t xml:space="preserve">文件名 = </w:t>
      </w:r>
      <w:r>
        <w:rPr>
          <w:rFonts w:ascii="微软雅黑" w:hAnsi="微软雅黑" w:eastAsia="微软雅黑"/>
          <w:b/>
          <w:sz w:val="24"/>
        </w:rPr>
        <w:t>身份证号 + 姓名</w:t>
      </w:r>
      <w:r>
        <w:rPr>
          <w:rFonts w:ascii="微软雅黑" w:hAnsi="微软雅黑" w:eastAsia="微软雅黑"/>
          <w:b w:val="0"/>
          <w:sz w:val="24"/>
        </w:rPr>
        <w:t xml:space="preserve">（例如 </w:t>
      </w:r>
      <w:r>
        <w:rPr>
          <w:rFonts w:ascii="微软雅黑" w:hAnsi="微软雅黑" w:eastAsia="微软雅黑"/>
          <w:b w:val="0"/>
          <w:color w:val="C2410C"/>
          <w:sz w:val="24"/>
        </w:rPr>
        <w:t>11010120000101001X张三.jpg</w:t>
      </w:r>
      <w:r>
        <w:rPr>
          <w:rFonts w:ascii="微软雅黑" w:hAnsi="微软雅黑" w:eastAsia="微软雅黑"/>
          <w:b w:val="0"/>
          <w:sz w:val="24"/>
        </w:rPr>
        <w:t>）。</w:t>
      </w:r>
    </w:p>
    <w:p w14:paraId="420BCA41">
      <w:pPr>
        <w:pStyle w:val="16"/>
        <w:spacing w:after="60"/>
      </w:pPr>
      <w:r>
        <w:rPr>
          <w:rFonts w:ascii="微软雅黑" w:hAnsi="微软雅黑" w:eastAsia="微软雅黑"/>
          <w:b w:val="0"/>
          <w:sz w:val="24"/>
        </w:rPr>
        <w:t>支持 jpg / jpeg / png 格式。</w:t>
      </w:r>
    </w:p>
    <w:p w14:paraId="682E0D73">
      <w:pPr>
        <w:pStyle w:val="16"/>
        <w:spacing w:after="60"/>
      </w:pPr>
      <w:r>
        <w:rPr>
          <w:rFonts w:ascii="微软雅黑" w:hAnsi="微软雅黑" w:eastAsia="微软雅黑"/>
          <w:b w:val="0"/>
          <w:sz w:val="24"/>
        </w:rPr>
        <w:t>照片请尽量清晰、正脸、光线充足，识别效果更好。</w:t>
      </w:r>
    </w:p>
    <w:p w14:paraId="4D9B18F0">
      <w:pPr>
        <w:spacing w:after="120" w:line="336" w:lineRule="auto"/>
      </w:pPr>
      <w:r>
        <w:rPr>
          <w:rFonts w:ascii="微软雅黑" w:hAnsi="微软雅黑" w:eastAsia="微软雅黑"/>
          <w:b w:val="0"/>
          <w:sz w:val="24"/>
        </w:rPr>
        <w:t>首次启动软件时，会自动扫描底册并建立人脸库（照片多时第一次会稍慢，之后秒开）。增删照片后再次启动会自动更新。</w:t>
      </w:r>
    </w:p>
    <w:p w14:paraId="1EDE4CE9">
      <w:pPr>
        <w:spacing w:before="280" w:after="160"/>
      </w:pPr>
      <w:r>
        <w:rPr>
          <w:rFonts w:ascii="微软雅黑" w:hAnsi="微软雅黑" w:eastAsia="微软雅黑"/>
          <w:b/>
          <w:color w:val="2563EB"/>
          <w:sz w:val="32"/>
        </w:rPr>
        <w:t>四、配置摄像头</w:t>
      </w:r>
    </w:p>
    <w:p w14:paraId="5FC50AA4">
      <w:pPr>
        <w:spacing w:after="120" w:line="336" w:lineRule="auto"/>
      </w:pPr>
      <w:r>
        <w:rPr>
          <w:rFonts w:ascii="微软雅黑" w:hAnsi="微软雅黑" w:eastAsia="微软雅黑"/>
          <w:b w:val="0"/>
          <w:sz w:val="24"/>
        </w:rPr>
        <w:t>点击页面右上角「</w:t>
      </w:r>
      <w:r>
        <w:rPr>
          <w:rFonts w:ascii="微软雅黑" w:hAnsi="微软雅黑" w:eastAsia="微软雅黑"/>
          <w:b/>
          <w:sz w:val="24"/>
        </w:rPr>
        <w:t>摄像头设置</w:t>
      </w:r>
      <w:r>
        <w:rPr>
          <w:rFonts w:ascii="微软雅黑" w:hAnsi="微软雅黑" w:eastAsia="微软雅黑"/>
          <w:b w:val="0"/>
          <w:sz w:val="24"/>
        </w:rPr>
        <w:t>」：</w:t>
      </w:r>
    </w:p>
    <w:p w14:paraId="75C70C37">
      <w:pPr>
        <w:pStyle w:val="16"/>
        <w:spacing w:after="60"/>
      </w:pPr>
      <w:r>
        <w:rPr>
          <w:rFonts w:ascii="微软雅黑" w:hAnsi="微软雅黑" w:eastAsia="微软雅黑"/>
          <w:b/>
          <w:sz w:val="24"/>
        </w:rPr>
        <w:t>用手机当摄像头</w:t>
      </w:r>
      <w:r>
        <w:rPr>
          <w:rFonts w:ascii="微软雅黑" w:hAnsi="微软雅黑" w:eastAsia="微软雅黑"/>
          <w:b w:val="0"/>
          <w:sz w:val="24"/>
        </w:rPr>
        <w:t xml:space="preserve">：填手机 App 显示的地址，如 </w:t>
      </w:r>
      <w:r>
        <w:rPr>
          <w:rFonts w:ascii="微软雅黑" w:hAnsi="微软雅黑" w:eastAsia="微软雅黑"/>
          <w:b w:val="0"/>
          <w:color w:val="C2410C"/>
          <w:sz w:val="24"/>
        </w:rPr>
        <w:t>http://192.168.1.100:8080/video</w:t>
      </w:r>
      <w:r>
        <w:rPr>
          <w:rFonts w:ascii="微软雅黑" w:hAnsi="微软雅黑" w:eastAsia="微软雅黑"/>
          <w:b w:val="0"/>
          <w:sz w:val="24"/>
        </w:rPr>
        <w:t>。</w:t>
      </w:r>
    </w:p>
    <w:p w14:paraId="1DE7CB73">
      <w:pPr>
        <w:pStyle w:val="16"/>
        <w:spacing w:after="60"/>
      </w:pPr>
      <w:r>
        <w:rPr>
          <w:rFonts w:ascii="微软雅黑" w:hAnsi="微软雅黑" w:eastAsia="微软雅黑"/>
          <w:b/>
          <w:sz w:val="24"/>
        </w:rPr>
        <w:t>用电脑本地摄像头</w:t>
      </w:r>
      <w:r>
        <w:rPr>
          <w:rFonts w:ascii="微软雅黑" w:hAnsi="微软雅黑" w:eastAsia="微软雅黑"/>
          <w:b w:val="0"/>
          <w:sz w:val="24"/>
        </w:rPr>
        <w:t xml:space="preserve">：留空或填 </w:t>
      </w:r>
      <w:r>
        <w:rPr>
          <w:rFonts w:ascii="微软雅黑" w:hAnsi="微软雅黑" w:eastAsia="微软雅黑"/>
          <w:b w:val="0"/>
          <w:color w:val="C2410C"/>
          <w:sz w:val="24"/>
        </w:rPr>
        <w:t>0</w:t>
      </w:r>
      <w:r>
        <w:rPr>
          <w:rFonts w:ascii="微软雅黑" w:hAnsi="微软雅黑" w:eastAsia="微软雅黑"/>
          <w:b w:val="0"/>
          <w:sz w:val="24"/>
        </w:rPr>
        <w:t>。</w:t>
      </w:r>
    </w:p>
    <w:p w14:paraId="19AD79FB">
      <w:pPr>
        <w:pStyle w:val="16"/>
        <w:spacing w:after="60"/>
      </w:pPr>
      <w:r>
        <w:rPr>
          <w:rFonts w:ascii="微软雅黑" w:hAnsi="微软雅黑" w:eastAsia="微软雅黑"/>
          <w:b/>
          <w:sz w:val="24"/>
        </w:rPr>
        <w:t>多个摄像头时</w:t>
      </w:r>
      <w:r>
        <w:rPr>
          <w:rFonts w:ascii="微软雅黑" w:hAnsi="微软雅黑" w:eastAsia="微软雅黑"/>
          <w:b w:val="0"/>
          <w:sz w:val="24"/>
        </w:rPr>
        <w:t xml:space="preserve">：填设备序号，如 </w:t>
      </w:r>
      <w:r>
        <w:rPr>
          <w:rFonts w:ascii="微软雅黑" w:hAnsi="微软雅黑" w:eastAsia="微软雅黑"/>
          <w:b w:val="0"/>
          <w:color w:val="C2410C"/>
          <w:sz w:val="24"/>
        </w:rPr>
        <w:t>1</w:t>
      </w:r>
      <w:r>
        <w:rPr>
          <w:rFonts w:ascii="微软雅黑" w:hAnsi="微软雅黑" w:eastAsia="微软雅黑"/>
          <w:b w:val="0"/>
          <w:sz w:val="24"/>
        </w:rPr>
        <w:t>、</w:t>
      </w:r>
      <w:r>
        <w:rPr>
          <w:rFonts w:ascii="微软雅黑" w:hAnsi="微软雅黑" w:eastAsia="微软雅黑"/>
          <w:b w:val="0"/>
          <w:color w:val="C2410C"/>
          <w:sz w:val="24"/>
        </w:rPr>
        <w:t>2</w:t>
      </w:r>
      <w:r>
        <w:rPr>
          <w:rFonts w:ascii="微软雅黑" w:hAnsi="微软雅黑" w:eastAsia="微软雅黑"/>
          <w:b w:val="0"/>
          <w:sz w:val="24"/>
        </w:rPr>
        <w:t>。</w:t>
      </w:r>
    </w:p>
    <w:p w14:paraId="4991F6EB">
      <w:pPr>
        <w:spacing w:after="120" w:line="336" w:lineRule="auto"/>
      </w:pPr>
      <w:r>
        <w:rPr>
          <w:rFonts w:ascii="微软雅黑" w:hAnsi="微软雅黑" w:eastAsia="微软雅黑"/>
          <w:b w:val="0"/>
          <w:sz w:val="24"/>
        </w:rPr>
        <w:t>保存后画面即切换。手机端设置方法见下节。</w:t>
      </w:r>
    </w:p>
    <w:p w14:paraId="4611F657">
      <w:pPr>
        <w:spacing w:before="200" w:after="160"/>
      </w:pPr>
      <w:r>
        <w:rPr>
          <w:rFonts w:ascii="微软雅黑" w:hAnsi="微软雅黑" w:eastAsia="微软雅黑"/>
          <w:b/>
          <w:color w:val="0F172A"/>
          <w:sz w:val="26"/>
        </w:rPr>
        <w:t>手机当摄像头</w:t>
      </w:r>
    </w:p>
    <w:p w14:paraId="21099F14">
      <w:pPr>
        <w:spacing w:after="120" w:line="336" w:lineRule="auto"/>
      </w:pPr>
      <w:r>
        <w:rPr>
          <w:rFonts w:ascii="微软雅黑" w:hAnsi="微软雅黑" w:eastAsia="微软雅黑"/>
          <w:b w:val="0"/>
          <w:sz w:val="24"/>
        </w:rPr>
        <w:t xml:space="preserve">1. </w:t>
      </w:r>
      <w:r>
        <w:rPr>
          <w:rFonts w:hint="eastAsia" w:ascii="微软雅黑" w:hAnsi="微软雅黑" w:eastAsia="微软雅黑"/>
          <w:b w:val="0"/>
          <w:sz w:val="24"/>
          <w:lang w:val="en-US" w:eastAsia="zh-CN"/>
        </w:rPr>
        <w:t>安卓</w:t>
      </w:r>
      <w:bookmarkStart w:id="0" w:name="_GoBack"/>
      <w:bookmarkEnd w:id="0"/>
      <w:r>
        <w:rPr>
          <w:rFonts w:ascii="微软雅黑" w:hAnsi="微软雅黑" w:eastAsia="微软雅黑"/>
          <w:b w:val="0"/>
          <w:sz w:val="24"/>
        </w:rPr>
        <w:t>手机安装免费 App「IP Webcam」</w:t>
      </w:r>
      <w:r>
        <w:rPr>
          <w:rFonts w:hint="eastAsia" w:ascii="微软雅黑" w:hAnsi="微软雅黑" w:eastAsia="微软雅黑"/>
          <w:b w:val="0"/>
          <w:sz w:val="24"/>
          <w:lang w:eastAsia="zh-CN"/>
        </w:rPr>
        <w:t>，</w:t>
      </w:r>
      <w:r>
        <w:rPr>
          <w:rFonts w:hint="eastAsia" w:ascii="微软雅黑" w:hAnsi="微软雅黑" w:eastAsia="微软雅黑"/>
          <w:b w:val="0"/>
          <w:sz w:val="24"/>
          <w:lang w:val="en-US" w:eastAsia="zh-CN"/>
        </w:rPr>
        <w:t>苹果手机建议使用</w:t>
      </w:r>
      <w:r>
        <w:rPr>
          <w:rFonts w:hint="eastAsia" w:ascii="微软雅黑" w:hAnsi="微软雅黑" w:eastAsia="微软雅黑"/>
          <w:b w:val="0"/>
          <w:sz w:val="24"/>
        </w:rPr>
        <w:t>iVCam</w:t>
      </w:r>
      <w:r>
        <w:rPr>
          <w:rFonts w:ascii="微软雅黑" w:hAnsi="微软雅黑" w:eastAsia="微软雅黑"/>
          <w:b w:val="0"/>
          <w:sz w:val="24"/>
        </w:rPr>
        <w:t>。</w:t>
      </w:r>
    </w:p>
    <w:p w14:paraId="22DC9865">
      <w:pPr>
        <w:spacing w:after="120" w:line="336" w:lineRule="auto"/>
      </w:pPr>
      <w:r>
        <w:rPr>
          <w:rFonts w:ascii="微软雅黑" w:hAnsi="微软雅黑" w:eastAsia="微软雅黑"/>
          <w:b w:val="0"/>
          <w:sz w:val="24"/>
        </w:rPr>
        <w:t>2. 手机与电脑连</w:t>
      </w:r>
      <w:r>
        <w:rPr>
          <w:rFonts w:ascii="微软雅黑" w:hAnsi="微软雅黑" w:eastAsia="微软雅黑"/>
          <w:b/>
          <w:sz w:val="24"/>
        </w:rPr>
        <w:t>同一 WiFi</w:t>
      </w:r>
      <w:r>
        <w:rPr>
          <w:rFonts w:ascii="微软雅黑" w:hAnsi="微软雅黑" w:eastAsia="微软雅黑"/>
          <w:b w:val="0"/>
          <w:sz w:val="24"/>
        </w:rPr>
        <w:t>，打开 App，点「Start server」启动。</w:t>
      </w:r>
    </w:p>
    <w:p w14:paraId="047EF30A">
      <w:pPr>
        <w:spacing w:after="120" w:line="336" w:lineRule="auto"/>
      </w:pPr>
      <w:r>
        <w:rPr>
          <w:rFonts w:ascii="微软雅黑" w:hAnsi="微软雅黑" w:eastAsia="微软雅黑"/>
          <w:b w:val="0"/>
          <w:sz w:val="24"/>
        </w:rPr>
        <w:t xml:space="preserve">3. 记下屏幕显示的地址（形如 </w:t>
      </w:r>
      <w:r>
        <w:rPr>
          <w:rFonts w:ascii="微软雅黑" w:hAnsi="微软雅黑" w:eastAsia="微软雅黑"/>
          <w:b w:val="0"/>
          <w:color w:val="C2410C"/>
          <w:sz w:val="24"/>
        </w:rPr>
        <w:t>http://192.168.x.x:8080</w:t>
      </w:r>
      <w:r>
        <w:rPr>
          <w:rFonts w:ascii="微软雅黑" w:hAnsi="微软雅黑" w:eastAsia="微软雅黑"/>
          <w:b w:val="0"/>
          <w:sz w:val="24"/>
        </w:rPr>
        <w:t>）。</w:t>
      </w:r>
    </w:p>
    <w:p w14:paraId="6B361724">
      <w:pPr>
        <w:spacing w:after="120" w:line="336" w:lineRule="auto"/>
      </w:pPr>
      <w:r>
        <w:rPr>
          <w:rFonts w:ascii="微软雅黑" w:hAnsi="微软雅黑" w:eastAsia="微软雅黑"/>
          <w:b w:val="0"/>
          <w:sz w:val="24"/>
        </w:rPr>
        <w:t xml:space="preserve">4. 回到电脑，在「摄像头设置」里填 </w:t>
      </w:r>
      <w:r>
        <w:rPr>
          <w:rFonts w:ascii="微软雅黑" w:hAnsi="微软雅黑" w:eastAsia="微软雅黑"/>
          <w:b w:val="0"/>
          <w:color w:val="C2410C"/>
          <w:sz w:val="24"/>
        </w:rPr>
        <w:t>http://192.168.x.x:8080/video</w:t>
      </w:r>
      <w:r>
        <w:rPr>
          <w:rFonts w:ascii="微软雅黑" w:hAnsi="微软雅黑" w:eastAsia="微软雅黑"/>
          <w:b w:val="0"/>
          <w:sz w:val="24"/>
        </w:rPr>
        <w:t>。</w:t>
      </w:r>
    </w:p>
    <w:p w14:paraId="20533865">
      <w:pPr>
        <w:spacing w:after="120" w:line="336" w:lineRule="auto"/>
      </w:pPr>
      <w:r>
        <w:rPr>
          <w:rFonts w:ascii="微软雅黑" w:hAnsi="微软雅黑" w:eastAsia="微软雅黑"/>
          <w:b w:val="0"/>
          <w:sz w:val="24"/>
        </w:rPr>
        <w:t>5. 建议手机横放、正对学生，画面更清晰。</w:t>
      </w:r>
    </w:p>
    <w:p w14:paraId="1FBFE688">
      <w:pPr>
        <w:spacing w:before="280" w:after="160"/>
      </w:pPr>
      <w:r>
        <w:rPr>
          <w:rFonts w:ascii="微软雅黑" w:hAnsi="微软雅黑" w:eastAsia="微软雅黑"/>
          <w:b/>
          <w:color w:val="2563EB"/>
          <w:sz w:val="32"/>
        </w:rPr>
        <w:t>五、签到操作</w:t>
      </w:r>
    </w:p>
    <w:p w14:paraId="47F5B2D1">
      <w:pPr>
        <w:spacing w:after="120" w:line="336" w:lineRule="auto"/>
      </w:pPr>
      <w:r>
        <w:rPr>
          <w:rFonts w:ascii="微软雅黑" w:hAnsi="微软雅黑" w:eastAsia="微软雅黑"/>
          <w:b w:val="0"/>
          <w:sz w:val="24"/>
        </w:rPr>
        <w:t xml:space="preserve">1. </w:t>
      </w:r>
      <w:r>
        <w:rPr>
          <w:rFonts w:ascii="微软雅黑" w:hAnsi="微软雅黑" w:eastAsia="微软雅黑"/>
          <w:b/>
          <w:sz w:val="24"/>
        </w:rPr>
        <w:t>学校名称会自动识别</w:t>
      </w:r>
      <w:r>
        <w:rPr>
          <w:rFonts w:ascii="微软雅黑" w:hAnsi="微软雅黑" w:eastAsia="微软雅黑"/>
          <w:b w:val="0"/>
          <w:sz w:val="24"/>
        </w:rPr>
        <w:t>（从底册目录读取，无需手动选择）。</w:t>
      </w:r>
    </w:p>
    <w:p w14:paraId="15092FB7">
      <w:pPr>
        <w:spacing w:after="120" w:line="336" w:lineRule="auto"/>
      </w:pPr>
      <w:r>
        <w:rPr>
          <w:rFonts w:ascii="微软雅黑" w:hAnsi="微软雅黑" w:eastAsia="微软雅黑"/>
          <w:b w:val="0"/>
          <w:sz w:val="24"/>
        </w:rPr>
        <w:t>2. 选择「</w:t>
      </w:r>
      <w:r>
        <w:rPr>
          <w:rFonts w:ascii="微软雅黑" w:hAnsi="微软雅黑" w:eastAsia="微软雅黑"/>
          <w:b/>
          <w:sz w:val="24"/>
        </w:rPr>
        <w:t>年级 → 班级</w:t>
      </w:r>
      <w:r>
        <w:rPr>
          <w:rFonts w:ascii="微软雅黑" w:hAnsi="微软雅黑" w:eastAsia="微软雅黑"/>
          <w:b w:val="0"/>
          <w:sz w:val="24"/>
        </w:rPr>
        <w:t>」：</w:t>
      </w:r>
    </w:p>
    <w:p w14:paraId="767CAAF3">
      <w:pPr>
        <w:spacing w:after="120" w:line="336" w:lineRule="auto"/>
      </w:pPr>
      <w:r>
        <w:rPr>
          <w:rFonts w:ascii="微软雅黑" w:hAnsi="微软雅黑" w:eastAsia="微软雅黑"/>
          <w:b w:val="0"/>
          <w:sz w:val="24"/>
        </w:rPr>
        <w:t xml:space="preserve">   - 年级选「</w:t>
      </w:r>
      <w:r>
        <w:rPr>
          <w:rFonts w:ascii="微软雅黑" w:hAnsi="微软雅黑" w:eastAsia="微软雅黑"/>
          <w:b/>
          <w:sz w:val="24"/>
        </w:rPr>
        <w:t>全部年级</w:t>
      </w:r>
      <w:r>
        <w:rPr>
          <w:rFonts w:ascii="微软雅黑" w:hAnsi="微软雅黑" w:eastAsia="微软雅黑"/>
          <w:b w:val="0"/>
          <w:sz w:val="24"/>
        </w:rPr>
        <w:t>」= 整个学校一起签到。</w:t>
      </w:r>
    </w:p>
    <w:p w14:paraId="72F56EA4">
      <w:pPr>
        <w:spacing w:after="120" w:line="336" w:lineRule="auto"/>
      </w:pPr>
      <w:r>
        <w:rPr>
          <w:rFonts w:ascii="微软雅黑" w:hAnsi="微软雅黑" w:eastAsia="微软雅黑"/>
          <w:b w:val="0"/>
          <w:sz w:val="24"/>
        </w:rPr>
        <w:t xml:space="preserve">   - 年级选具体年级、班级选「</w:t>
      </w:r>
      <w:r>
        <w:rPr>
          <w:rFonts w:ascii="微软雅黑" w:hAnsi="微软雅黑" w:eastAsia="微软雅黑"/>
          <w:b/>
          <w:sz w:val="24"/>
        </w:rPr>
        <w:t>全部班级</w:t>
      </w:r>
      <w:r>
        <w:rPr>
          <w:rFonts w:ascii="微软雅黑" w:hAnsi="微软雅黑" w:eastAsia="微软雅黑"/>
          <w:b w:val="0"/>
          <w:sz w:val="24"/>
        </w:rPr>
        <w:t>」= 整个年级一起签到（如填报志愿等场景）。</w:t>
      </w:r>
    </w:p>
    <w:p w14:paraId="32436EEA">
      <w:pPr>
        <w:spacing w:after="120" w:line="336" w:lineRule="auto"/>
      </w:pPr>
      <w:r>
        <w:rPr>
          <w:rFonts w:ascii="微软雅黑" w:hAnsi="微软雅黑" w:eastAsia="微软雅黑"/>
          <w:b w:val="0"/>
          <w:sz w:val="24"/>
        </w:rPr>
        <w:t xml:space="preserve">   - 年级、班级都选具体 = 只给该班签到。</w:t>
      </w:r>
    </w:p>
    <w:p w14:paraId="49C7CC7D">
      <w:pPr>
        <w:spacing w:after="120" w:line="336" w:lineRule="auto"/>
      </w:pPr>
      <w:r>
        <w:rPr>
          <w:rFonts w:ascii="微软雅黑" w:hAnsi="微软雅黑" w:eastAsia="微软雅黑"/>
          <w:b w:val="0"/>
          <w:sz w:val="24"/>
        </w:rPr>
        <w:t>3. 点击「</w:t>
      </w:r>
      <w:r>
        <w:rPr>
          <w:rFonts w:ascii="微软雅黑" w:hAnsi="微软雅黑" w:eastAsia="微软雅黑"/>
          <w:b/>
          <w:sz w:val="24"/>
        </w:rPr>
        <w:t>开始签到</w:t>
      </w:r>
      <w:r>
        <w:rPr>
          <w:rFonts w:ascii="微软雅黑" w:hAnsi="微软雅黑" w:eastAsia="微软雅黑"/>
          <w:b w:val="0"/>
          <w:sz w:val="24"/>
        </w:rPr>
        <w:t>」，会听到语音「笑脸签到，请您微笑！」。</w:t>
      </w:r>
    </w:p>
    <w:p w14:paraId="1B7B6612">
      <w:pPr>
        <w:spacing w:after="120" w:line="336" w:lineRule="auto"/>
      </w:pPr>
      <w:r>
        <w:rPr>
          <w:rFonts w:ascii="微软雅黑" w:hAnsi="微软雅黑" w:eastAsia="微软雅黑"/>
          <w:b w:val="0"/>
          <w:sz w:val="24"/>
        </w:rPr>
        <w:t>4. 学生依次走到摄像头前，正对镜头：</w:t>
      </w:r>
    </w:p>
    <w:p w14:paraId="34545F8D">
      <w:pPr>
        <w:spacing w:after="120" w:line="336" w:lineRule="auto"/>
      </w:pPr>
      <w:r>
        <w:rPr>
          <w:rFonts w:ascii="微软雅黑" w:hAnsi="微软雅黑" w:eastAsia="微软雅黑"/>
          <w:b w:val="0"/>
          <w:sz w:val="24"/>
        </w:rPr>
        <w:t xml:space="preserve">   - </w:t>
      </w:r>
      <w:r>
        <w:rPr>
          <w:rFonts w:ascii="微软雅黑" w:hAnsi="微软雅黑" w:eastAsia="微软雅黑"/>
          <w:b/>
          <w:sz w:val="24"/>
        </w:rPr>
        <w:t>识别成功</w:t>
      </w:r>
      <w:r>
        <w:rPr>
          <w:rFonts w:ascii="微软雅黑" w:hAnsi="微软雅黑" w:eastAsia="微软雅黑"/>
          <w:b w:val="0"/>
          <w:sz w:val="24"/>
        </w:rPr>
        <w:t xml:space="preserve"> → 语音播报「XX签到成功」，右侧记录显示绿色。</w:t>
      </w:r>
    </w:p>
    <w:p w14:paraId="059A84F5">
      <w:pPr>
        <w:spacing w:after="120" w:line="336" w:lineRule="auto"/>
      </w:pPr>
      <w:r>
        <w:rPr>
          <w:rFonts w:ascii="微软雅黑" w:hAnsi="微软雅黑" w:eastAsia="微软雅黑"/>
          <w:b w:val="0"/>
          <w:sz w:val="24"/>
        </w:rPr>
        <w:t xml:space="preserve">   - </w:t>
      </w:r>
      <w:r>
        <w:rPr>
          <w:rFonts w:ascii="微软雅黑" w:hAnsi="微软雅黑" w:eastAsia="微软雅黑"/>
          <w:b/>
          <w:sz w:val="24"/>
        </w:rPr>
        <w:t>重复签到</w:t>
      </w:r>
      <w:r>
        <w:rPr>
          <w:rFonts w:ascii="微软雅黑" w:hAnsi="微软雅黑" w:eastAsia="微软雅黑"/>
          <w:b w:val="0"/>
          <w:sz w:val="24"/>
        </w:rPr>
        <w:t xml:space="preserve"> → 语音播报「XX重复签到」，显示黄色。</w:t>
      </w:r>
    </w:p>
    <w:p w14:paraId="43183E74">
      <w:pPr>
        <w:spacing w:after="120" w:line="336" w:lineRule="auto"/>
      </w:pPr>
      <w:r>
        <w:rPr>
          <w:rFonts w:ascii="微软雅黑" w:hAnsi="微软雅黑" w:eastAsia="微软雅黑"/>
          <w:b w:val="0"/>
          <w:sz w:val="24"/>
        </w:rPr>
        <w:t xml:space="preserve">   - </w:t>
      </w:r>
      <w:r>
        <w:rPr>
          <w:rFonts w:ascii="微软雅黑" w:hAnsi="微软雅黑" w:eastAsia="微软雅黑"/>
          <w:b/>
          <w:sz w:val="24"/>
        </w:rPr>
        <w:t>未识别</w:t>
      </w:r>
      <w:r>
        <w:rPr>
          <w:rFonts w:ascii="微软雅黑" w:hAnsi="微软雅黑" w:eastAsia="微软雅黑"/>
          <w:b w:val="0"/>
          <w:sz w:val="24"/>
        </w:rPr>
        <w:t xml:space="preserve"> → 显示红色，请调整角度/光线重试。</w:t>
      </w:r>
    </w:p>
    <w:p w14:paraId="0316069D">
      <w:pPr>
        <w:spacing w:after="120" w:line="336" w:lineRule="auto"/>
      </w:pPr>
      <w:r>
        <w:rPr>
          <w:rFonts w:ascii="微软雅黑" w:hAnsi="微软雅黑" w:eastAsia="微软雅黑"/>
          <w:b w:val="0"/>
          <w:sz w:val="24"/>
        </w:rPr>
        <w:t>5. 全部签完后，点击「</w:t>
      </w:r>
      <w:r>
        <w:rPr>
          <w:rFonts w:ascii="微软雅黑" w:hAnsi="微软雅黑" w:eastAsia="微软雅黑"/>
          <w:b/>
          <w:sz w:val="24"/>
        </w:rPr>
        <w:t>停止签到</w:t>
      </w:r>
      <w:r>
        <w:rPr>
          <w:rFonts w:ascii="微软雅黑" w:hAnsi="微软雅黑" w:eastAsia="微软雅黑"/>
          <w:b w:val="0"/>
          <w:sz w:val="24"/>
        </w:rPr>
        <w:t>」。</w:t>
      </w:r>
    </w:p>
    <w:p w14:paraId="35BC1CB5">
      <w:pPr>
        <w:spacing w:before="280" w:after="160"/>
      </w:pPr>
      <w:r>
        <w:rPr>
          <w:rFonts w:ascii="微软雅黑" w:hAnsi="微软雅黑" w:eastAsia="微软雅黑"/>
          <w:b/>
          <w:color w:val="2563EB"/>
          <w:sz w:val="32"/>
        </w:rPr>
        <w:t>六、导出结果</w:t>
      </w:r>
    </w:p>
    <w:p w14:paraId="62C0C68E">
      <w:pPr>
        <w:pStyle w:val="16"/>
        <w:spacing w:after="60"/>
      </w:pPr>
      <w:r>
        <w:rPr>
          <w:rFonts w:ascii="微软雅黑" w:hAnsi="微软雅黑" w:eastAsia="微软雅黑"/>
          <w:b w:val="0"/>
          <w:sz w:val="24"/>
        </w:rPr>
        <w:t>点击右上角「</w:t>
      </w:r>
      <w:r>
        <w:rPr>
          <w:rFonts w:ascii="微软雅黑" w:hAnsi="微软雅黑" w:eastAsia="微软雅黑"/>
          <w:b/>
          <w:sz w:val="24"/>
        </w:rPr>
        <w:t>导出 Excel</w:t>
      </w:r>
      <w:r>
        <w:rPr>
          <w:rFonts w:ascii="微软雅黑" w:hAnsi="微软雅黑" w:eastAsia="微软雅黑"/>
          <w:b w:val="0"/>
          <w:sz w:val="24"/>
        </w:rPr>
        <w:t>」，自动下载本次签到结果表格（含班级、姓名、时间、结果）。</w:t>
      </w:r>
    </w:p>
    <w:p w14:paraId="115CE720">
      <w:pPr>
        <w:pStyle w:val="16"/>
        <w:spacing w:after="60"/>
      </w:pPr>
      <w:r>
        <w:rPr>
          <w:rFonts w:ascii="微软雅黑" w:hAnsi="微软雅黑" w:eastAsia="微软雅黑"/>
          <w:b w:val="0"/>
          <w:sz w:val="24"/>
        </w:rPr>
        <w:t xml:space="preserve">每次导出的文件都带时间戳，存于软件目录的 </w:t>
      </w:r>
      <w:r>
        <w:rPr>
          <w:rFonts w:ascii="微软雅黑" w:hAnsi="微软雅黑" w:eastAsia="微软雅黑"/>
          <w:b w:val="0"/>
          <w:color w:val="C2410C"/>
          <w:sz w:val="24"/>
        </w:rPr>
        <w:t>data</w:t>
      </w:r>
      <w:r>
        <w:rPr>
          <w:rFonts w:ascii="微软雅黑" w:hAnsi="微软雅黑" w:eastAsia="微软雅黑"/>
          <w:b w:val="0"/>
          <w:sz w:val="24"/>
        </w:rPr>
        <w:t xml:space="preserve"> 文件夹内。</w:t>
      </w:r>
    </w:p>
    <w:p w14:paraId="071DE072">
      <w:pPr>
        <w:spacing w:before="280" w:after="160"/>
      </w:pPr>
      <w:r>
        <w:rPr>
          <w:rFonts w:ascii="微软雅黑" w:hAnsi="微软雅黑" w:eastAsia="微软雅黑"/>
          <w:b/>
          <w:color w:val="2563EB"/>
          <w:sz w:val="32"/>
        </w:rPr>
        <w:t>七、常见问题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7C2B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20BF21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问题</w:t>
            </w:r>
          </w:p>
        </w:tc>
        <w:tc>
          <w:tcPr>
            <w:tcW w:w="4320" w:type="dxa"/>
          </w:tcPr>
          <w:p w14:paraId="71BA425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解决办法</w:t>
            </w:r>
          </w:p>
        </w:tc>
      </w:tr>
      <w:tr w14:paraId="15E98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EDC3D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画面黑屏</w:t>
            </w:r>
          </w:p>
        </w:tc>
        <w:tc>
          <w:tcPr>
            <w:tcW w:w="4320" w:type="dxa"/>
          </w:tcPr>
          <w:p w14:paraId="62B7CC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检查摄像头是否连接；点「摄像头设置」重新连接</w:t>
            </w:r>
          </w:p>
        </w:tc>
      </w:tr>
      <w:tr w14:paraId="4DCF0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25F36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手机画面横竖不对</w:t>
            </w:r>
          </w:p>
        </w:tc>
        <w:tc>
          <w:tcPr>
            <w:tcW w:w="4320" w:type="dxa"/>
          </w:tcPr>
          <w:p w14:paraId="40C29A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手机横放，或在 App 设置里旋转画面</w:t>
            </w:r>
          </w:p>
        </w:tc>
      </w:tr>
      <w:tr w14:paraId="1B8B6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E7BDE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识别不到人</w:t>
            </w:r>
          </w:p>
        </w:tc>
        <w:tc>
          <w:tcPr>
            <w:tcW w:w="4320" w:type="dxa"/>
          </w:tcPr>
          <w:p w14:paraId="0FA93D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光线充足、正脸、不要逆光；必要时更换更清晰底册照片</w:t>
            </w:r>
          </w:p>
        </w:tc>
      </w:tr>
      <w:tr w14:paraId="62F42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348FD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语音不播报</w:t>
            </w:r>
          </w:p>
        </w:tc>
        <w:tc>
          <w:tcPr>
            <w:tcW w:w="4320" w:type="dxa"/>
          </w:tcPr>
          <w:p w14:paraId="257F44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确认电脑已开启声音、系统有中文语音</w:t>
            </w:r>
          </w:p>
        </w:tc>
      </w:tr>
      <w:tr w14:paraId="09540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D49AE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想换班签到</w:t>
            </w:r>
          </w:p>
        </w:tc>
        <w:tc>
          <w:tcPr>
            <w:tcW w:w="4320" w:type="dxa"/>
          </w:tcPr>
          <w:p w14:paraId="014D93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先点「清空」再选新班级，避免记录混在一起</w:t>
            </w:r>
          </w:p>
        </w:tc>
      </w:tr>
    </w:tbl>
    <w:p w14:paraId="2B0A81F9">
      <w:pPr>
        <w:spacing w:before="280" w:after="160"/>
      </w:pPr>
      <w:r>
        <w:rPr>
          <w:rFonts w:ascii="微软雅黑" w:hAnsi="微软雅黑" w:eastAsia="微软雅黑"/>
          <w:b/>
          <w:color w:val="2563EB"/>
          <w:sz w:val="32"/>
        </w:rPr>
        <w:t>八、隐私提示</w:t>
      </w:r>
    </w:p>
    <w:p w14:paraId="3A917E13">
      <w:pPr>
        <w:pStyle w:val="16"/>
        <w:spacing w:after="60"/>
      </w:pPr>
      <w:r>
        <w:rPr>
          <w:rFonts w:ascii="微软雅黑" w:hAnsi="微软雅黑" w:eastAsia="微软雅黑"/>
          <w:b w:val="0"/>
          <w:sz w:val="24"/>
        </w:rPr>
        <w:t>底册照片、签到结果均保存在</w:t>
      </w:r>
      <w:r>
        <w:rPr>
          <w:rFonts w:ascii="微软雅黑" w:hAnsi="微软雅黑" w:eastAsia="微软雅黑"/>
          <w:b/>
          <w:sz w:val="24"/>
        </w:rPr>
        <w:t>本机</w:t>
      </w:r>
      <w:r>
        <w:rPr>
          <w:rFonts w:ascii="微软雅黑" w:hAnsi="微软雅黑" w:eastAsia="微软雅黑"/>
          <w:b w:val="0"/>
          <w:sz w:val="24"/>
        </w:rPr>
        <w:t>，不会上传网络。</w:t>
      </w:r>
    </w:p>
    <w:p w14:paraId="1C669EBB">
      <w:pPr>
        <w:pStyle w:val="16"/>
        <w:spacing w:after="60"/>
      </w:pPr>
      <w:r>
        <w:rPr>
          <w:rFonts w:ascii="微软雅黑" w:hAnsi="微软雅黑" w:eastAsia="微软雅黑"/>
          <w:b w:val="0"/>
          <w:sz w:val="24"/>
        </w:rPr>
        <w:t>请妥善保管含学生信息的文件，遵守个人信息保护相关法规。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A70C3E"/>
    <w:rsid w:val="129F4984"/>
    <w:rsid w:val="626D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1212</Words>
  <Characters>1435</Characters>
  <Lines>0</Lines>
  <Paragraphs>0</Paragraphs>
  <TotalTime>0</TotalTime>
  <ScaleCrop>false</ScaleCrop>
  <LinksUpToDate>false</LinksUpToDate>
  <CharactersWithSpaces>1583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宁静致远</cp:lastModifiedBy>
  <dcterms:modified xsi:type="dcterms:W3CDTF">2026-10-15T10:39:53Z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eyJoZGlkIjoiNWRiN2EzOTIwNTFkMWRjYjlhM2M2MjEwMTAzOTAyMTAiLCJ1c2VySWQiOiIzNTcwNjc3MjgifQ==</vt:lpwstr>
  </property>
  <property fmtid="{D5CDD505-2E9C-101B-9397-08002B2CF9AE}" pid="3" name="KSOProductBuildVer">
    <vt:lpwstr>2052-12.1.0.29161</vt:lpwstr>
  </property>
  <property fmtid="{D5CDD505-2E9C-101B-9397-08002B2CF9AE}" pid="4" name="ICV">
    <vt:lpwstr>DB83E6824D3F4B779F40C3BE8B5ECC8C_12</vt:lpwstr>
  </property>
</Properties>
</file>